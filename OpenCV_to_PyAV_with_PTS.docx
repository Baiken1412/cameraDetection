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bookmarkStart w:id="0" w:name="_GoBack"/>
      <w:bookmarkEnd w:id="0"/>
      <w:r>
        <w:t>OpenCV 取帧代码改写为 PyAV 版本（获取 PTS）</w:t>
      </w:r>
    </w:p>
    <w:p>
      <w:r>
        <w:t>本文档用于说明如何将原有基于 OpenCV 的 RTSP 取帧方式，改写为基于 PyAV（FFmpeg 封装）的实现，以在获取视频帧的同时获取 视频帧的 PTS（Presentation Time Stamp），作为视频事实时间来源。</w:t>
      </w:r>
    </w:p>
    <w:p>
      <w:pPr>
        <w:pStyle w:val="4"/>
      </w:pPr>
      <w:r>
        <w:t>一、问题背景</w:t>
      </w:r>
    </w:p>
    <w:p>
      <w:r>
        <w:t>在原有实现中，通过 cv2.VideoCapture.read() 获取的仅为图像帧（ndarray），该图像数据已脱离视频解码上下文，不包含 PTS / RTP 时间戳信息。因此只能使用服务器当前时间作为文件名或轨迹时间，在 RTSP 流存在延迟的情况下会导致视频事实时间与系统时间严重不一致。</w:t>
      </w:r>
    </w:p>
    <w:p>
      <w:pPr>
        <w:pStyle w:val="4"/>
      </w:pPr>
      <w:r>
        <w:t>二、改造目标</w:t>
      </w:r>
    </w:p>
    <w:p>
      <w:r>
        <w:t>1. 在视频解码阶段获取每一帧对应的 PTS；</w:t>
      </w:r>
      <w:r>
        <w:br w:type="textWrapping"/>
      </w:r>
      <w:r>
        <w:t>2. 将 PTS 作为视频事实时间，贯穿检测、存储、事件生成全过程；</w:t>
      </w:r>
      <w:r>
        <w:br w:type="textWrapping"/>
      </w:r>
      <w:r>
        <w:t>3. 避免使用服务器当前时间作为视频发生时间。</w:t>
      </w:r>
    </w:p>
    <w:p>
      <w:pPr>
        <w:pStyle w:val="4"/>
      </w:pPr>
      <w:r>
        <w:t>三、原 OpenCV 示例（存在问题）</w:t>
      </w:r>
    </w:p>
    <w:p>
      <w:r>
        <w:br w:type="textWrapping"/>
      </w:r>
      <w:r>
        <w:t>import cv2</w:t>
      </w:r>
      <w:r>
        <w:br w:type="textWrapping"/>
      </w:r>
      <w:r>
        <w:br w:type="textWrapping"/>
      </w:r>
      <w:r>
        <w:t>cap = cv2.VideoCapture(rtsp_url)</w:t>
      </w:r>
      <w:r>
        <w:br w:type="textWrapping"/>
      </w:r>
      <w:r>
        <w:br w:type="textWrapping"/>
      </w:r>
      <w:r>
        <w:t>ret, frame = cap.read()</w:t>
      </w:r>
      <w:r>
        <w:br w:type="textWrapping"/>
      </w:r>
      <w:r>
        <w:t>if ret:</w:t>
      </w:r>
      <w:r>
        <w:br w:type="textWrapping"/>
      </w:r>
      <w:r>
        <w:t xml:space="preserve">    detect_people(frame)</w:t>
      </w:r>
      <w:r>
        <w:br w:type="textWrapping"/>
      </w:r>
      <w:r>
        <w:t xml:space="preserve">    save_image(frame, time=now())</w:t>
      </w:r>
      <w:r>
        <w:br w:type="textWrapping"/>
      </w:r>
    </w:p>
    <w:p>
      <w:r>
        <w:t>上述方式中，frame 不包含时间戳信息，now() 仅表示处理时间，无法反映视频画面真实发生时间。</w:t>
      </w:r>
    </w:p>
    <w:p>
      <w:pPr>
        <w:pStyle w:val="4"/>
      </w:pPr>
      <w:r>
        <w:t>四、PyAV 改写方案（推荐）</w:t>
      </w:r>
    </w:p>
    <w:p>
      <w:r>
        <w:t>PyAV 是 FFmpeg 的 Python 封装，可在解码阶段直接获取视频帧 PTS，适用于 RTSP 实时流和录像文件。</w:t>
      </w:r>
    </w:p>
    <w:p>
      <w:pPr>
        <w:pStyle w:val="5"/>
      </w:pPr>
      <w:r>
        <w:t>1. 安装依赖</w:t>
      </w:r>
    </w:p>
    <w:p>
      <w:r>
        <w:t>pip install av</w:t>
      </w:r>
    </w:p>
    <w:p>
      <w:pPr>
        <w:pStyle w:val="5"/>
      </w:pPr>
      <w:r>
        <w:t>2. PyAV 取帧并获取 PTS 示例</w:t>
      </w:r>
    </w:p>
    <w:p>
      <w:r>
        <w:br w:type="textWrapping"/>
      </w:r>
      <w:r>
        <w:t>import av</w:t>
      </w:r>
      <w:r>
        <w:br w:type="textWrapping"/>
      </w:r>
      <w:r>
        <w:br w:type="textWrapping"/>
      </w:r>
      <w:r>
        <w:t>rtsp_url = "rtsp://user:password@ip/stream"</w:t>
      </w:r>
      <w:r>
        <w:br w:type="textWrapping"/>
      </w:r>
      <w:r>
        <w:br w:type="textWrapping"/>
      </w:r>
      <w:r>
        <w:t>container = av.open(rtsp_url, options={"rtsp_transport": "tcp"})</w:t>
      </w:r>
      <w:r>
        <w:br w:type="textWrapping"/>
      </w:r>
      <w:r>
        <w:t>stream = container.streams.video[0]</w:t>
      </w:r>
      <w:r>
        <w:br w:type="textWrapping"/>
      </w:r>
      <w:r>
        <w:t>time_base = stream.time_base  # 时间基</w:t>
      </w:r>
      <w:r>
        <w:br w:type="textWrapping"/>
      </w:r>
      <w:r>
        <w:br w:type="textWrapping"/>
      </w:r>
      <w:r>
        <w:t>for frame in container.decode(stream):</w:t>
      </w:r>
      <w:r>
        <w:br w:type="textWrapping"/>
      </w:r>
      <w:r>
        <w:t xml:space="preserve">    if frame.pts is None:</w:t>
      </w:r>
      <w:r>
        <w:br w:type="textWrapping"/>
      </w:r>
      <w:r>
        <w:t xml:space="preserve">        continue</w:t>
      </w:r>
      <w:r>
        <w:br w:type="textWrapping"/>
      </w:r>
      <w:r>
        <w:br w:type="textWrapping"/>
      </w:r>
      <w:r>
        <w:t xml:space="preserve">    # PTS 转换为秒（视频事实时间轴）</w:t>
      </w:r>
      <w:r>
        <w:br w:type="textWrapping"/>
      </w:r>
      <w:r>
        <w:t xml:space="preserve">    pts_seconds = float(frame.pts * time_base)</w:t>
      </w:r>
      <w:r>
        <w:br w:type="textWrapping"/>
      </w:r>
      <w:r>
        <w:br w:type="textWrapping"/>
      </w:r>
      <w:r>
        <w:t xml:space="preserve">    # 转为 OpenCV 可用的 ndarray</w:t>
      </w:r>
      <w:r>
        <w:br w:type="textWrapping"/>
      </w:r>
      <w:r>
        <w:t xml:space="preserve">    image = frame.to_ndarray(format="bgr24")</w:t>
      </w:r>
      <w:r>
        <w:br w:type="textWrapping"/>
      </w:r>
      <w:r>
        <w:br w:type="textWrapping"/>
      </w:r>
      <w:r>
        <w:t xml:space="preserve">    detect_people(image)</w:t>
      </w:r>
      <w:r>
        <w:br w:type="textWrapping"/>
      </w:r>
      <w:r>
        <w:t xml:space="preserve">    save_image(image, video_time=pts_seconds)</w:t>
      </w:r>
      <w:r>
        <w:br w:type="textWrapping"/>
      </w:r>
    </w:p>
    <w:p>
      <w:r>
        <w:t>其中 pts_seconds 即为该帧在视频时间轴上的真实位置，应作为轨迹开始时间（pssj）或截图时间使用。</w:t>
      </w:r>
    </w:p>
    <w:p>
      <w:pPr>
        <w:pStyle w:val="4"/>
      </w:pPr>
      <w:r>
        <w:t>五、推荐时间使用规范</w:t>
      </w:r>
    </w:p>
    <w:p>
      <w:r>
        <w:t>1. 视频事实时间：来自 frame.pts + time_base 计算结果；</w:t>
      </w:r>
      <w:r>
        <w:br w:type="textWrapping"/>
      </w:r>
      <w:r>
        <w:t>2. 系统处理时间：用于 created_at、日志、调试用途；</w:t>
      </w:r>
      <w:r>
        <w:br w:type="textWrapping"/>
      </w:r>
      <w:r>
        <w:t>3. 严禁使用服务器当前时间代替视频事实时间。</w:t>
      </w:r>
    </w:p>
    <w:p>
      <w:pPr>
        <w:pStyle w:val="4"/>
      </w:pPr>
      <w:r>
        <w:t>六、与现有系统的集成建议</w:t>
      </w:r>
    </w:p>
    <w:p>
      <w:r>
        <w:t>1. 在解码阶段即获取 PTS，并随帧一起传递；</w:t>
      </w:r>
      <w:r>
        <w:br w:type="textWrapping"/>
      </w:r>
      <w:r>
        <w:t>2. YOLO 等检测模块只消费图像数据，不决定时间；</w:t>
      </w:r>
      <w:r>
        <w:br w:type="textWrapping"/>
      </w:r>
      <w:r>
        <w:t>3. 数据库存储中明确区分 video_time 与 system_time 字段。</w:t>
      </w:r>
    </w:p>
    <w:p>
      <w:pPr>
        <w:pStyle w:val="4"/>
      </w:pPr>
      <w:r>
        <w:t>七、结论</w:t>
      </w:r>
    </w:p>
    <w:p>
      <w:r>
        <w:t>通过将 OpenCV 取帧方式替换为 PyAV 解码方式，可以在不依赖 OCR 的情况下，直接获取视频帧的 PTS 作为视频事实时间，从根本上解决 RTSP 延迟场景下时间不一致的问题，属于工程上推荐的标准做法。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475171"/>
    <w:rsid w:val="6AC3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728</Words>
  <Characters>1390</Characters>
  <Lines>0</Lines>
  <Paragraphs>0</Paragraphs>
  <TotalTime>0</TotalTime>
  <ScaleCrop>false</ScaleCrop>
  <LinksUpToDate>false</LinksUpToDate>
  <CharactersWithSpaces>1552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2025-12-31T05:54:44Z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8C7F1C0F54754460B3449EC693814D54_13</vt:lpwstr>
  </property>
</Properties>
</file>